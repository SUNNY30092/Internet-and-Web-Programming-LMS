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9B509">
      <w:pPr>
        <w:pStyle w:val="36"/>
      </w:pPr>
      <w:r>
        <w:t>Google Gemini Commands and Outputs</w:t>
      </w:r>
    </w:p>
    <w:p w14:paraId="16306F84">
      <w:pPr>
        <w:pStyle w:val="2"/>
      </w:pPr>
      <w:r>
        <w:t>Text Commands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2D0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6E7A3E">
            <w:r>
              <w:t>Command</w:t>
            </w:r>
          </w:p>
        </w:tc>
        <w:tc>
          <w:tcPr>
            <w:tcW w:w="4320" w:type="dxa"/>
          </w:tcPr>
          <w:p w14:paraId="1E1FCEA8">
            <w:r>
              <w:t>Output</w:t>
            </w:r>
          </w:p>
        </w:tc>
      </w:tr>
      <w:tr w14:paraId="07816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4FBA78">
            <w:r>
              <w:t>Explain quantum entanglement in simple terms.</w:t>
            </w:r>
          </w:p>
        </w:tc>
        <w:tc>
          <w:tcPr>
            <w:tcW w:w="4320" w:type="dxa"/>
          </w:tcPr>
          <w:p w14:paraId="72444FFA">
            <w:r>
              <w:t>Quantum entanglement is when two particles stay connected so that changing one instantly affects the other, no matter the distance.</w:t>
            </w:r>
          </w:p>
        </w:tc>
      </w:tr>
      <w:tr w14:paraId="54CA9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217553">
            <w:r>
              <w:t>Summarize today’s top 5 world news stories.</w:t>
            </w:r>
          </w:p>
        </w:tc>
        <w:tc>
          <w:tcPr>
            <w:tcW w:w="4320" w:type="dxa"/>
          </w:tcPr>
          <w:p w14:paraId="0B39C342">
            <w:r>
              <w:t>Here are today's top 5 world news stories with key highlights...</w:t>
            </w:r>
          </w:p>
        </w:tc>
      </w:tr>
      <w:tr w14:paraId="1B22B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046CA6">
            <w:r>
              <w:t>Translate 'Knowledge is power' into French, Spanish, and Japanese.</w:t>
            </w:r>
          </w:p>
        </w:tc>
        <w:tc>
          <w:tcPr>
            <w:tcW w:w="4320" w:type="dxa"/>
          </w:tcPr>
          <w:p w14:paraId="2FCAE152">
            <w:r>
              <w:t>French: Le savoir est le pouvoir; Spanish: El conocimiento es poder; Japanese: 知識は力です</w:t>
            </w:r>
          </w:p>
        </w:tc>
      </w:tr>
      <w:tr w14:paraId="60464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660D4E">
            <w:r>
              <w:t>Write a short poem about space travel.</w:t>
            </w:r>
          </w:p>
        </w:tc>
        <w:tc>
          <w:tcPr>
            <w:tcW w:w="4320" w:type="dxa"/>
          </w:tcPr>
          <w:p w14:paraId="441B6EF7">
            <w:r>
              <w:t>A rocket soars beyond the skies,</w:t>
            </w:r>
            <w:r>
              <w:br w:type="textWrapping"/>
            </w:r>
            <w:r>
              <w:t>Into the stars where silence lies...</w:t>
            </w:r>
          </w:p>
        </w:tc>
      </w:tr>
      <w:tr w14:paraId="5B441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DAC51F">
            <w:r>
              <w:t>Who won the 2019 Cricket World Cup?</w:t>
            </w:r>
          </w:p>
        </w:tc>
        <w:tc>
          <w:tcPr>
            <w:tcW w:w="4320" w:type="dxa"/>
          </w:tcPr>
          <w:p w14:paraId="5AEEA3EF">
            <w:r>
              <w:t>England won the 2019 Cricket World Cup.</w:t>
            </w:r>
          </w:p>
        </w:tc>
      </w:tr>
      <w:tr w14:paraId="0B64C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F77F1">
            <w:r>
              <w:t>Suggest 10 creative project ideas using Arduino.</w:t>
            </w:r>
          </w:p>
        </w:tc>
        <w:tc>
          <w:tcPr>
            <w:tcW w:w="4320" w:type="dxa"/>
          </w:tcPr>
          <w:p w14:paraId="2A4126DA">
            <w:r>
              <w:t>1. Smart irrigation system</w:t>
            </w:r>
            <w:r>
              <w:br w:type="textWrapping"/>
            </w:r>
            <w:r>
              <w:t>2. Line follower robot</w:t>
            </w:r>
            <w:r>
              <w:br w:type="textWrapping"/>
            </w:r>
            <w:r>
              <w:t>3. Automatic plant waterer...</w:t>
            </w:r>
            <w:r>
              <w:br w:type="textWrapping"/>
            </w:r>
          </w:p>
        </w:tc>
      </w:tr>
      <w:tr w14:paraId="39F7C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B99CD7">
            <w:r>
              <w:t>What is the difference between supervised and unsupervised learning?</w:t>
            </w:r>
          </w:p>
        </w:tc>
        <w:tc>
          <w:tcPr>
            <w:tcW w:w="4320" w:type="dxa"/>
          </w:tcPr>
          <w:p w14:paraId="6D1A3DA9">
            <w:r>
              <w:t>Supervised uses labeled data, unsupervised finds patterns without labels.</w:t>
            </w:r>
          </w:p>
        </w:tc>
      </w:tr>
      <w:tr w14:paraId="4ACB1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4FAB59">
            <w:r>
              <w:t>Generate 5 interview questions for a software engineer.</w:t>
            </w:r>
          </w:p>
        </w:tc>
        <w:tc>
          <w:tcPr>
            <w:tcW w:w="4320" w:type="dxa"/>
          </w:tcPr>
          <w:p w14:paraId="3A3711A1">
            <w:r>
              <w:t>1. Explain polymorphism.</w:t>
            </w:r>
            <w:r>
              <w:br w:type="textWrapping"/>
            </w:r>
            <w:r>
              <w:t>2. Difference between processes and threads...</w:t>
            </w:r>
            <w:r>
              <w:br w:type="textWrapping"/>
            </w:r>
          </w:p>
        </w:tc>
      </w:tr>
      <w:tr w14:paraId="72720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DACB41">
            <w:r>
              <w:t>Write an SQL query to find duplicate records in a table.</w:t>
            </w:r>
          </w:p>
        </w:tc>
        <w:tc>
          <w:tcPr>
            <w:tcW w:w="4320" w:type="dxa"/>
          </w:tcPr>
          <w:p w14:paraId="1655449F">
            <w:r>
              <w:t>SELECT column, COUNT(*) FROM table GROUP BY column HAVING COUNT(*) &gt; 1;</w:t>
            </w:r>
          </w:p>
        </w:tc>
      </w:tr>
      <w:tr w14:paraId="3897C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1FDF90">
            <w:r>
              <w:t>Compare iOS and Android in terms of privacy features.</w:t>
            </w:r>
          </w:p>
        </w:tc>
        <w:tc>
          <w:tcPr>
            <w:tcW w:w="4320" w:type="dxa"/>
          </w:tcPr>
          <w:p w14:paraId="79DA4EA5">
            <w:r>
              <w:t>iOS has stricter app tracking transparency, Android offers customizable permissions.</w:t>
            </w:r>
          </w:p>
        </w:tc>
      </w:tr>
      <w:tr w14:paraId="2B0D5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0637EB">
            <w:r>
              <w:t>Explain how blockchain works without using technical terms.</w:t>
            </w:r>
          </w:p>
        </w:tc>
        <w:tc>
          <w:tcPr>
            <w:tcW w:w="4320" w:type="dxa"/>
          </w:tcPr>
          <w:p w14:paraId="71CF4166">
            <w:r>
              <w:t>It's like a digital notebook shared among many people where each page is permanent.</w:t>
            </w:r>
          </w:p>
        </w:tc>
      </w:tr>
      <w:tr w14:paraId="1BCED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B77A5">
            <w:r>
              <w:t>Write a bedtime story for a 6-year-old about a robot.</w:t>
            </w:r>
          </w:p>
        </w:tc>
        <w:tc>
          <w:tcPr>
            <w:tcW w:w="4320" w:type="dxa"/>
          </w:tcPr>
          <w:p w14:paraId="784C2DB5">
            <w:r>
              <w:t>Once there was a little robot who wanted to make friends...</w:t>
            </w:r>
          </w:p>
        </w:tc>
      </w:tr>
      <w:tr w14:paraId="367D7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D8C095">
            <w:r>
              <w:t>What are the symptoms of vitamin D deficiency?</w:t>
            </w:r>
          </w:p>
        </w:tc>
        <w:tc>
          <w:tcPr>
            <w:tcW w:w="4320" w:type="dxa"/>
          </w:tcPr>
          <w:p w14:paraId="551D5570">
            <w:r>
              <w:t>Fatigue, bone pain, muscle weakness, mood changes.</w:t>
            </w:r>
          </w:p>
        </w:tc>
      </w:tr>
      <w:tr w14:paraId="729A3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70B166">
            <w:r>
              <w:t>Create a travel plan for 3 days in Paris.</w:t>
            </w:r>
          </w:p>
        </w:tc>
        <w:tc>
          <w:tcPr>
            <w:tcW w:w="4320" w:type="dxa"/>
          </w:tcPr>
          <w:p w14:paraId="4693F20A">
            <w:r>
              <w:t>Day 1: Eiffel Tower &amp; Seine cruise</w:t>
            </w:r>
            <w:r>
              <w:br w:type="textWrapping"/>
            </w:r>
            <w:r>
              <w:t>Day 2: Louvre &amp; Notre Dame...</w:t>
            </w:r>
            <w:r>
              <w:br w:type="textWrapping"/>
            </w:r>
          </w:p>
        </w:tc>
      </w:tr>
      <w:tr w14:paraId="2E3CC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C34ECB">
            <w:r>
              <w:t>Write a</w:t>
            </w:r>
            <w:r>
              <w:rPr>
                <w:rFonts w:hint="default"/>
                <w:lang w:val="en-US"/>
              </w:rPr>
              <w:t xml:space="preserve"> poem</w:t>
            </w:r>
            <w:r>
              <w:t xml:space="preserve"> about rain.</w:t>
            </w:r>
          </w:p>
        </w:tc>
        <w:tc>
          <w:tcPr>
            <w:tcW w:w="4320" w:type="dxa"/>
          </w:tcPr>
          <w:p w14:paraId="3C60044D">
            <w:r>
              <w:t>Soft drops kiss the ground,</w:t>
            </w:r>
            <w:r>
              <w:br w:type="textWrapping"/>
            </w:r>
            <w:r>
              <w:t>Whispers of clouds overhead,</w:t>
            </w:r>
            <w:r>
              <w:br w:type="textWrapping"/>
            </w:r>
            <w:r>
              <w:t>Earth breathes once again.</w:t>
            </w:r>
          </w:p>
        </w:tc>
      </w:tr>
      <w:tr w14:paraId="6EF03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1A782C">
            <w:r>
              <w:t>Who is considered the father of modern computer science?</w:t>
            </w:r>
          </w:p>
        </w:tc>
        <w:tc>
          <w:tcPr>
            <w:tcW w:w="4320" w:type="dxa"/>
          </w:tcPr>
          <w:p w14:paraId="41BD9EFA">
            <w:r>
              <w:t>Alan Turing.</w:t>
            </w:r>
          </w:p>
        </w:tc>
      </w:tr>
      <w:tr w14:paraId="7D530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1AA9AD">
            <w:r>
              <w:t>Generate a to-do list for exam preparation.</w:t>
            </w:r>
          </w:p>
        </w:tc>
        <w:tc>
          <w:tcPr>
            <w:tcW w:w="4320" w:type="dxa"/>
          </w:tcPr>
          <w:p w14:paraId="08FDF8DC">
            <w:r>
              <w:t>1. Revise notes</w:t>
            </w:r>
            <w:r>
              <w:br w:type="textWrapping"/>
            </w:r>
            <w:r>
              <w:t>2. Practice past papers</w:t>
            </w:r>
            <w:r>
              <w:br w:type="textWrapping"/>
            </w:r>
            <w:r>
              <w:t>3. Make flashcards...</w:t>
            </w:r>
            <w:r>
              <w:br w:type="textWrapping"/>
            </w:r>
          </w:p>
        </w:tc>
      </w:tr>
      <w:tr w14:paraId="20CCF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B62730">
            <w:r>
              <w:t>Explain the stock market like I am 10 years old.</w:t>
            </w:r>
          </w:p>
        </w:tc>
        <w:tc>
          <w:tcPr>
            <w:tcW w:w="4320" w:type="dxa"/>
          </w:tcPr>
          <w:p w14:paraId="627643CD">
            <w:r>
              <w:t>It’s like a big shop where people buy and sell pieces of companies.</w:t>
            </w:r>
          </w:p>
        </w:tc>
      </w:tr>
      <w:tr w14:paraId="49440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2B555">
            <w:r>
              <w:t>List 10 healthy breakfast options.</w:t>
            </w:r>
          </w:p>
        </w:tc>
        <w:tc>
          <w:tcPr>
            <w:tcW w:w="4320" w:type="dxa"/>
          </w:tcPr>
          <w:p w14:paraId="40133820">
            <w:r>
              <w:t>Oatmeal, fruit smoothie, boiled eggs, avocado toast, yogurt...</w:t>
            </w:r>
          </w:p>
        </w:tc>
      </w:tr>
      <w:tr w14:paraId="65892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926EEE">
            <w:r>
              <w:t>What are the ethical issues with AI surveillance?</w:t>
            </w:r>
          </w:p>
        </w:tc>
        <w:tc>
          <w:tcPr>
            <w:tcW w:w="4320" w:type="dxa"/>
          </w:tcPr>
          <w:p w14:paraId="681C02CA">
            <w:r>
              <w:t>Privacy invasion, misuse of data, mass tracking, bias.</w:t>
            </w:r>
          </w:p>
        </w:tc>
      </w:tr>
      <w:tr w14:paraId="609E9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C31585">
            <w:r>
              <w:t>Write code to reverse a string in Python.</w:t>
            </w:r>
          </w:p>
        </w:tc>
        <w:tc>
          <w:tcPr>
            <w:tcW w:w="4320" w:type="dxa"/>
          </w:tcPr>
          <w:p w14:paraId="491C9642">
            <w:r>
              <w:t>text = 'hello'[::-1]</w:t>
            </w:r>
          </w:p>
        </w:tc>
      </w:tr>
      <w:tr w14:paraId="63A67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40A306">
            <w:r>
              <w:t>What is the difference between RAM and ROM?</w:t>
            </w:r>
          </w:p>
        </w:tc>
        <w:tc>
          <w:tcPr>
            <w:tcW w:w="4320" w:type="dxa"/>
          </w:tcPr>
          <w:p w14:paraId="69438FC8">
            <w:r>
              <w:t>RAM is temporary memory, ROM is permanent memory.</w:t>
            </w:r>
          </w:p>
        </w:tc>
      </w:tr>
      <w:tr w14:paraId="3B268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34F541">
            <w:r>
              <w:t>Summarize the plot of 'The Great Gatsby.'</w:t>
            </w:r>
          </w:p>
        </w:tc>
        <w:tc>
          <w:tcPr>
            <w:tcW w:w="4320" w:type="dxa"/>
          </w:tcPr>
          <w:p w14:paraId="047E5F89">
            <w:r>
              <w:t>A story of Jay Gatsby’s love for Daisy, wealth, and tragedy in 1920s America.</w:t>
            </w:r>
          </w:p>
        </w:tc>
      </w:tr>
      <w:tr w14:paraId="4C801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0A9BB6">
            <w:r>
              <w:t>Why does ice float on water?</w:t>
            </w:r>
          </w:p>
        </w:tc>
        <w:tc>
          <w:tcPr>
            <w:tcW w:w="4320" w:type="dxa"/>
          </w:tcPr>
          <w:p w14:paraId="7A94E4D3">
            <w:r>
              <w:t>Because ice is less dense than liquid water.</w:t>
            </w:r>
          </w:p>
        </w:tc>
      </w:tr>
      <w:tr w14:paraId="7FDBB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9C4345">
            <w:r>
              <w:t>Explain the greenhouse effect in 3 bullet points.</w:t>
            </w:r>
          </w:p>
        </w:tc>
        <w:tc>
          <w:tcPr>
            <w:tcW w:w="4320" w:type="dxa"/>
          </w:tcPr>
          <w:p w14:paraId="4BBDEBC7">
            <w:r>
              <w:t>1. Sunlight enters atmosphere</w:t>
            </w:r>
            <w:r>
              <w:br w:type="textWrapping"/>
            </w:r>
            <w:r>
              <w:t>2. Heat trapped by gases</w:t>
            </w:r>
            <w:r>
              <w:br w:type="textWrapping"/>
            </w:r>
            <w:r>
              <w:t>3. Warms the Earth.</w:t>
            </w:r>
          </w:p>
        </w:tc>
      </w:tr>
      <w:tr w14:paraId="78AA1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57B633">
            <w:r>
              <w:t>Write a riddle about time.</w:t>
            </w:r>
          </w:p>
        </w:tc>
        <w:tc>
          <w:tcPr>
            <w:tcW w:w="4320" w:type="dxa"/>
          </w:tcPr>
          <w:p w14:paraId="4252C0DC">
            <w:r>
              <w:t>I’m always moving forward, never back. What am I?</w:t>
            </w:r>
          </w:p>
        </w:tc>
      </w:tr>
      <w:tr w14:paraId="65D72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48432B">
            <w:r>
              <w:t>Suggest 5 books to improve public speaking.</w:t>
            </w:r>
          </w:p>
        </w:tc>
        <w:tc>
          <w:tcPr>
            <w:tcW w:w="4320" w:type="dxa"/>
          </w:tcPr>
          <w:p w14:paraId="45D4000D">
            <w:r>
              <w:t>1. Talk Like TED</w:t>
            </w:r>
            <w:r>
              <w:br w:type="textWrapping"/>
            </w:r>
            <w:r>
              <w:t>2. The Art of Public Speaking...</w:t>
            </w:r>
            <w:r>
              <w:br w:type="textWrapping"/>
            </w:r>
          </w:p>
        </w:tc>
      </w:tr>
      <w:tr w14:paraId="3AAAD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A7D4ED">
            <w:r>
              <w:t>What is the capital of Mongolia?</w:t>
            </w:r>
          </w:p>
        </w:tc>
        <w:tc>
          <w:tcPr>
            <w:tcW w:w="4320" w:type="dxa"/>
          </w:tcPr>
          <w:p w14:paraId="0414CF7B">
            <w:r>
              <w:t>Ulaanbaatar.</w:t>
            </w:r>
          </w:p>
        </w:tc>
      </w:tr>
      <w:tr w14:paraId="19C99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0F49D4">
            <w:r>
              <w:t>Generate a daily workout routine for a beginner.</w:t>
            </w:r>
          </w:p>
        </w:tc>
        <w:tc>
          <w:tcPr>
            <w:tcW w:w="4320" w:type="dxa"/>
          </w:tcPr>
          <w:p w14:paraId="61F074EF">
            <w:r>
              <w:t>Day 1: 20 min walk</w:t>
            </w:r>
            <w:r>
              <w:br w:type="textWrapping"/>
            </w:r>
            <w:r>
              <w:t>Day 2: Push-ups &amp; squats...</w:t>
            </w:r>
            <w:r>
              <w:br w:type="textWrapping"/>
            </w:r>
          </w:p>
        </w:tc>
      </w:tr>
      <w:tr w14:paraId="488A4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AE7B6">
            <w:r>
              <w:t>What is Schrödinger’s cat thought experiment?</w:t>
            </w:r>
          </w:p>
        </w:tc>
        <w:tc>
          <w:tcPr>
            <w:tcW w:w="4320" w:type="dxa"/>
          </w:tcPr>
          <w:p w14:paraId="0CF913D5">
            <w:r>
              <w:t>It shows quantum superposition: a cat can be both alive and dead until observed.</w:t>
            </w:r>
          </w:p>
        </w:tc>
      </w:tr>
      <w:tr w14:paraId="3B2DC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076761">
            <w:r>
              <w:t>Explain recursion with an example.</w:t>
            </w:r>
          </w:p>
        </w:tc>
        <w:tc>
          <w:tcPr>
            <w:tcW w:w="4320" w:type="dxa"/>
          </w:tcPr>
          <w:p w14:paraId="255836DC">
            <w:r>
              <w:t>A function that calls itself, e.g., factorial.</w:t>
            </w:r>
          </w:p>
        </w:tc>
      </w:tr>
      <w:tr w14:paraId="6C646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BA61E4">
            <w:r>
              <w:t>What are the causes of inflation?</w:t>
            </w:r>
          </w:p>
        </w:tc>
        <w:tc>
          <w:tcPr>
            <w:tcW w:w="4320" w:type="dxa"/>
          </w:tcPr>
          <w:p w14:paraId="7CCD897B">
            <w:r>
              <w:t>High demand, low supply, printing too much money.</w:t>
            </w:r>
          </w:p>
        </w:tc>
      </w:tr>
      <w:tr w14:paraId="678A9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A5EAAA">
            <w:r>
              <w:t>List 10 proverbs about hard work.</w:t>
            </w:r>
          </w:p>
        </w:tc>
        <w:tc>
          <w:tcPr>
            <w:tcW w:w="4320" w:type="dxa"/>
          </w:tcPr>
          <w:p w14:paraId="5586254F">
            <w:r>
              <w:t>1. No pain, no gain</w:t>
            </w:r>
            <w:r>
              <w:br w:type="textWrapping"/>
            </w:r>
            <w:r>
              <w:t>2. Hard work pays off...</w:t>
            </w:r>
            <w:r>
              <w:br w:type="textWrapping"/>
            </w:r>
          </w:p>
        </w:tc>
      </w:tr>
      <w:tr w14:paraId="0C7A5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A47C18">
            <w:r>
              <w:t>How does Wi-Fi work?</w:t>
            </w:r>
          </w:p>
        </w:tc>
        <w:tc>
          <w:tcPr>
            <w:tcW w:w="4320" w:type="dxa"/>
          </w:tcPr>
          <w:p w14:paraId="09D029F0">
            <w:r>
              <w:t>It uses radio waves to transmit data between devices and routers.</w:t>
            </w:r>
          </w:p>
        </w:tc>
      </w:tr>
      <w:tr w14:paraId="0A202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8C9864">
            <w:r>
              <w:t>Write an essay outline for 'Impact of Social Media on Youth.'</w:t>
            </w:r>
          </w:p>
        </w:tc>
        <w:tc>
          <w:tcPr>
            <w:tcW w:w="4320" w:type="dxa"/>
          </w:tcPr>
          <w:p w14:paraId="4C648932">
            <w:r>
              <w:t>I. Intro</w:t>
            </w:r>
            <w:r>
              <w:br w:type="textWrapping"/>
            </w:r>
            <w:r>
              <w:t>II. Positive effects</w:t>
            </w:r>
            <w:r>
              <w:br w:type="textWrapping"/>
            </w:r>
            <w:r>
              <w:t>III. Negative effects</w:t>
            </w:r>
            <w:r>
              <w:br w:type="textWrapping"/>
            </w:r>
            <w:r>
              <w:t>IV. Conclusion</w:t>
            </w:r>
          </w:p>
        </w:tc>
      </w:tr>
      <w:tr w14:paraId="73681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1089E5">
            <w:r>
              <w:t>Explain why humans need sleep.</w:t>
            </w:r>
          </w:p>
        </w:tc>
        <w:tc>
          <w:tcPr>
            <w:tcW w:w="4320" w:type="dxa"/>
          </w:tcPr>
          <w:p w14:paraId="680073C9">
            <w:r>
              <w:t>For brain rest, memory consolidation, and body repair.</w:t>
            </w:r>
          </w:p>
        </w:tc>
      </w:tr>
      <w:tr w14:paraId="0C021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4E658">
            <w:r>
              <w:t>Give 3 alternatives to fossil fuels.</w:t>
            </w:r>
          </w:p>
        </w:tc>
        <w:tc>
          <w:tcPr>
            <w:tcW w:w="4320" w:type="dxa"/>
          </w:tcPr>
          <w:p w14:paraId="230C898E">
            <w:r>
              <w:t>Solar, wind, hydro power.</w:t>
            </w:r>
          </w:p>
        </w:tc>
      </w:tr>
      <w:tr w14:paraId="2DB78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8066A0">
            <w:r>
              <w:t>How many moons does Jupiter have?</w:t>
            </w:r>
          </w:p>
        </w:tc>
        <w:tc>
          <w:tcPr>
            <w:tcW w:w="4320" w:type="dxa"/>
          </w:tcPr>
          <w:p w14:paraId="58483521">
            <w:r>
              <w:t>79 known moons.</w:t>
            </w:r>
          </w:p>
        </w:tc>
      </w:tr>
      <w:tr w14:paraId="0D78D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204F92">
            <w:r>
              <w:t>Generate 10 random trivia questions.</w:t>
            </w:r>
          </w:p>
        </w:tc>
        <w:tc>
          <w:tcPr>
            <w:tcW w:w="4320" w:type="dxa"/>
          </w:tcPr>
          <w:p w14:paraId="5BCF0560">
            <w:r>
              <w:t>1. Capital of Canada?</w:t>
            </w:r>
            <w:r>
              <w:br w:type="textWrapping"/>
            </w:r>
            <w:r>
              <w:t>2. Who painted Mona Lisa?...</w:t>
            </w:r>
          </w:p>
        </w:tc>
      </w:tr>
      <w:tr w14:paraId="786D8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FB65AA">
            <w:r>
              <w:t>Write a polite email requesting internship opportunities.</w:t>
            </w:r>
          </w:p>
        </w:tc>
        <w:tc>
          <w:tcPr>
            <w:tcW w:w="4320" w:type="dxa"/>
          </w:tcPr>
          <w:p w14:paraId="793A2495">
            <w:r>
              <w:t>Dear Sir/Madam, I am writing to express my interest...</w:t>
            </w:r>
          </w:p>
        </w:tc>
      </w:tr>
      <w:tr w14:paraId="3278E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D6738F">
            <w:r>
              <w:t>What is the Pythagorean theorem?</w:t>
            </w:r>
          </w:p>
        </w:tc>
        <w:tc>
          <w:tcPr>
            <w:tcW w:w="4320" w:type="dxa"/>
          </w:tcPr>
          <w:p w14:paraId="65B4CB69">
            <w:r>
              <w:t>a² + b² = c² for right triangles.</w:t>
            </w:r>
          </w:p>
        </w:tc>
      </w:tr>
      <w:tr w14:paraId="6B066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309B32">
            <w:r>
              <w:t>List the planets in order of distance from the sun.</w:t>
            </w:r>
          </w:p>
        </w:tc>
        <w:tc>
          <w:tcPr>
            <w:tcW w:w="4320" w:type="dxa"/>
          </w:tcPr>
          <w:p w14:paraId="70D9FCDB">
            <w:r>
              <w:t>Mercury, Venus, Earth, Mars, Jupiter, Saturn, Uranus, Neptune.</w:t>
            </w:r>
          </w:p>
        </w:tc>
      </w:tr>
      <w:tr w14:paraId="2FADD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5236B9">
            <w:r>
              <w:t>Suggest captions for a beach photo.</w:t>
            </w:r>
          </w:p>
        </w:tc>
        <w:tc>
          <w:tcPr>
            <w:tcW w:w="4320" w:type="dxa"/>
          </w:tcPr>
          <w:p w14:paraId="4F3F47E2">
            <w:r>
              <w:t>'Lost in the waves,' 'Ocean state of mind,' 'Beach therapy.'</w:t>
            </w:r>
          </w:p>
        </w:tc>
      </w:tr>
      <w:tr w14:paraId="00AA6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6DE87F">
            <w:r>
              <w:t>What are Newton’s three laws of motion?</w:t>
            </w:r>
          </w:p>
        </w:tc>
        <w:tc>
          <w:tcPr>
            <w:tcW w:w="4320" w:type="dxa"/>
          </w:tcPr>
          <w:p w14:paraId="060DB794">
            <w:r>
              <w:t>1. Inertia</w:t>
            </w:r>
            <w:r>
              <w:br w:type="textWrapping"/>
            </w:r>
            <w:r>
              <w:t>2. F=ma</w:t>
            </w:r>
            <w:r>
              <w:br w:type="textWrapping"/>
            </w:r>
            <w:r>
              <w:t>3. Action-reaction.</w:t>
            </w:r>
          </w:p>
        </w:tc>
      </w:tr>
      <w:tr w14:paraId="7C05D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AC03A2">
            <w:r>
              <w:t>Generate a JavaScript function to calculate factorial.</w:t>
            </w:r>
          </w:p>
        </w:tc>
        <w:tc>
          <w:tcPr>
            <w:tcW w:w="4320" w:type="dxa"/>
          </w:tcPr>
          <w:p w14:paraId="3F9C1FCF">
            <w:r>
              <w:t>function fact(n){ return n&lt;=1?1:n*fact(n-1);}</w:t>
            </w:r>
          </w:p>
        </w:tc>
      </w:tr>
      <w:tr w14:paraId="59D48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C4E54A">
            <w:r>
              <w:t>Explain why seasons change.</w:t>
            </w:r>
          </w:p>
        </w:tc>
        <w:tc>
          <w:tcPr>
            <w:tcW w:w="4320" w:type="dxa"/>
          </w:tcPr>
          <w:p w14:paraId="45DF85DA">
            <w:r>
              <w:t>Because of Earth's tilt and orbit around the sun.</w:t>
            </w:r>
          </w:p>
        </w:tc>
      </w:tr>
      <w:tr w14:paraId="3345A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193EC1">
            <w:r>
              <w:t>Who invented the telephone?</w:t>
            </w:r>
          </w:p>
        </w:tc>
        <w:tc>
          <w:tcPr>
            <w:tcW w:w="4320" w:type="dxa"/>
          </w:tcPr>
          <w:p w14:paraId="282199FF">
            <w:r>
              <w:t>Alexander Graham Bell.</w:t>
            </w:r>
          </w:p>
        </w:tc>
      </w:tr>
      <w:tr w14:paraId="7B9E1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FBBF2F">
            <w:r>
              <w:t>Compare democracy and dictatorship in 5 points.</w:t>
            </w:r>
          </w:p>
        </w:tc>
        <w:tc>
          <w:tcPr>
            <w:tcW w:w="4320" w:type="dxa"/>
          </w:tcPr>
          <w:p w14:paraId="56B8C576">
            <w:r>
              <w:t>Democracy: people choose leaders. Dictatorship: power in one person...</w:t>
            </w:r>
          </w:p>
        </w:tc>
      </w:tr>
      <w:tr w14:paraId="4350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BA7680">
            <w:r>
              <w:t>Write a motivational quote for students.</w:t>
            </w:r>
          </w:p>
        </w:tc>
        <w:tc>
          <w:tcPr>
            <w:tcW w:w="4320" w:type="dxa"/>
          </w:tcPr>
          <w:p w14:paraId="1342817E">
            <w:r>
              <w:t>Success comes to those who keep moving forward, even when it’s tough.</w:t>
            </w:r>
          </w:p>
        </w:tc>
      </w:tr>
      <w:tr w14:paraId="3279C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D81E46">
            <w:r>
              <w:t>What is the difference between HTTP and HTTPS?</w:t>
            </w:r>
          </w:p>
        </w:tc>
        <w:tc>
          <w:tcPr>
            <w:tcW w:w="4320" w:type="dxa"/>
          </w:tcPr>
          <w:p w14:paraId="49158C24">
            <w:r>
              <w:t>HTTPS is secure with encryption, HTTP is not.</w:t>
            </w:r>
          </w:p>
        </w:tc>
      </w:tr>
    </w:tbl>
    <w:p w14:paraId="31540351">
      <w:pPr>
        <w:pStyle w:val="2"/>
      </w:pPr>
    </w:p>
    <w:p w14:paraId="4CD29A9B">
      <w:pPr>
        <w:pStyle w:val="2"/>
      </w:pPr>
    </w:p>
    <w:p w14:paraId="445544E9">
      <w:pPr>
        <w:pStyle w:val="2"/>
      </w:pPr>
    </w:p>
    <w:p w14:paraId="3DC2579B">
      <w:pPr>
        <w:pStyle w:val="2"/>
      </w:pPr>
    </w:p>
    <w:p w14:paraId="6378A11D">
      <w:pPr>
        <w:pStyle w:val="2"/>
      </w:pPr>
    </w:p>
    <w:p w14:paraId="28C0F4CF">
      <w:pPr>
        <w:pStyle w:val="2"/>
      </w:pPr>
    </w:p>
    <w:p w14:paraId="3800EAE6"/>
    <w:p w14:paraId="5D746D66">
      <w:pPr>
        <w:rPr>
          <w:rFonts w:hint="default" w:asciiTheme="majorAscii" w:hAnsiTheme="majorAscii"/>
          <w:b/>
          <w:bCs/>
          <w:color w:val="002060"/>
          <w:sz w:val="28"/>
          <w:szCs w:val="28"/>
          <w:lang w:val="en-US"/>
        </w:rPr>
      </w:pPr>
      <w:r>
        <w:rPr>
          <w:rFonts w:hint="default" w:asciiTheme="majorAscii" w:hAnsiTheme="majorAscii"/>
          <w:b/>
          <w:bCs/>
          <w:color w:val="002060"/>
          <w:sz w:val="28"/>
          <w:szCs w:val="28"/>
          <w:lang w:val="en-US"/>
        </w:rPr>
        <w:t>Voice Commands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D44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63B323">
            <w:r>
              <w:t>Command</w:t>
            </w:r>
          </w:p>
        </w:tc>
        <w:tc>
          <w:tcPr>
            <w:tcW w:w="4320" w:type="dxa"/>
          </w:tcPr>
          <w:p w14:paraId="0F99204A">
            <w:r>
              <w:t>Output</w:t>
            </w:r>
          </w:p>
        </w:tc>
      </w:tr>
      <w:tr w14:paraId="7BC7C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0F252">
            <w:r>
              <w:t>Hey Gemini, tell me a fun fact about space.</w:t>
            </w:r>
          </w:p>
        </w:tc>
        <w:tc>
          <w:tcPr>
            <w:tcW w:w="4320" w:type="dxa"/>
          </w:tcPr>
          <w:p w14:paraId="37B7082F">
            <w:r>
              <w:t>One fun fact: Space is completely silent because sound cannot travel in a vacuum.</w:t>
            </w:r>
          </w:p>
        </w:tc>
      </w:tr>
      <w:tr w14:paraId="54F82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F698D9">
            <w:r>
              <w:t>What’s the weather like tomorrow in Kurnool?</w:t>
            </w:r>
          </w:p>
        </w:tc>
        <w:tc>
          <w:tcPr>
            <w:tcW w:w="4320" w:type="dxa"/>
          </w:tcPr>
          <w:p w14:paraId="4A55263B">
            <w:r>
              <w:t>Tomorrow in Kurnool: Mostly sunny, around 34°C.</w:t>
            </w:r>
          </w:p>
        </w:tc>
      </w:tr>
      <w:tr w14:paraId="1CDD9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337DA0">
            <w:r>
              <w:t>How do I cook pasta without it sticking?</w:t>
            </w:r>
          </w:p>
        </w:tc>
        <w:tc>
          <w:tcPr>
            <w:tcW w:w="4320" w:type="dxa"/>
          </w:tcPr>
          <w:p w14:paraId="6AA57783">
            <w:r>
              <w:t>Stir the pasta while cooking, use plenty of water, and add a little salt or oil.</w:t>
            </w:r>
          </w:p>
        </w:tc>
      </w:tr>
      <w:tr w14:paraId="00F95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E5ACF5">
            <w:r>
              <w:t>Can you set a reminder for me to drink water every hour?</w:t>
            </w:r>
          </w:p>
        </w:tc>
        <w:tc>
          <w:tcPr>
            <w:tcW w:w="4320" w:type="dxa"/>
          </w:tcPr>
          <w:p w14:paraId="235EFB9E">
            <w:r>
              <w:t>I cannot set reminders, but I can suggest using your phone or an app.</w:t>
            </w:r>
          </w:p>
        </w:tc>
      </w:tr>
      <w:tr w14:paraId="31EED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5193E4">
            <w:r>
              <w:t>Play a tongue twister for me.</w:t>
            </w:r>
          </w:p>
        </w:tc>
        <w:tc>
          <w:tcPr>
            <w:tcW w:w="4320" w:type="dxa"/>
          </w:tcPr>
          <w:p w14:paraId="3CDA8A9B">
            <w:r>
              <w:t>Sure! 'She sells seashells by the seashore.'</w:t>
            </w:r>
          </w:p>
        </w:tc>
      </w:tr>
      <w:tr w14:paraId="5F7B8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A43556">
            <w:r>
              <w:t>Who is the Prime Minister of India right now?</w:t>
            </w:r>
          </w:p>
        </w:tc>
        <w:tc>
          <w:tcPr>
            <w:tcW w:w="4320" w:type="dxa"/>
          </w:tcPr>
          <w:p w14:paraId="5BDDE679">
            <w:r>
              <w:t>Narendra Modi.</w:t>
            </w:r>
          </w:p>
        </w:tc>
      </w:tr>
      <w:tr w14:paraId="29658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2D5A18">
            <w:r>
              <w:t>Tell me a dad joke.</w:t>
            </w:r>
          </w:p>
        </w:tc>
        <w:tc>
          <w:tcPr>
            <w:tcW w:w="4320" w:type="dxa"/>
          </w:tcPr>
          <w:p w14:paraId="3254559C">
            <w:r>
              <w:t>Why don't skeletons fight each other? They don’t have the guts.</w:t>
            </w:r>
          </w:p>
        </w:tc>
      </w:tr>
      <w:tr w14:paraId="4ECC0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299205">
            <w:r>
              <w:t>How many hours are there in a year?</w:t>
            </w:r>
          </w:p>
        </w:tc>
        <w:tc>
          <w:tcPr>
            <w:tcW w:w="4320" w:type="dxa"/>
          </w:tcPr>
          <w:p w14:paraId="1882A736">
            <w:r>
              <w:t>There are 8,760 hours in a year.</w:t>
            </w:r>
          </w:p>
        </w:tc>
      </w:tr>
      <w:tr w14:paraId="7AAB7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DAED56">
            <w:r>
              <w:t>What is the national animal of Australia?</w:t>
            </w:r>
          </w:p>
        </w:tc>
        <w:tc>
          <w:tcPr>
            <w:tcW w:w="4320" w:type="dxa"/>
          </w:tcPr>
          <w:p w14:paraId="3EB4D127">
            <w:r>
              <w:t>The kangaroo.</w:t>
            </w:r>
          </w:p>
        </w:tc>
      </w:tr>
      <w:tr w14:paraId="64498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9321B6">
            <w:r>
              <w:t>Can you explain photosynthesis?</w:t>
            </w:r>
          </w:p>
        </w:tc>
        <w:tc>
          <w:tcPr>
            <w:tcW w:w="4320" w:type="dxa"/>
          </w:tcPr>
          <w:p w14:paraId="06C55DE4">
            <w:r>
              <w:t>Plants use sunlight, water, and carbon dioxide to make food and release oxygen.</w:t>
            </w:r>
          </w:p>
        </w:tc>
      </w:tr>
      <w:tr w14:paraId="51F86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5C78B3">
            <w:r>
              <w:t>How do I say 'thank you' in German?</w:t>
            </w:r>
          </w:p>
        </w:tc>
        <w:tc>
          <w:tcPr>
            <w:tcW w:w="4320" w:type="dxa"/>
          </w:tcPr>
          <w:p w14:paraId="6B104E4B">
            <w:r>
              <w:t>Danke.</w:t>
            </w:r>
          </w:p>
        </w:tc>
      </w:tr>
      <w:tr w14:paraId="4BB19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1F9A9F">
            <w:r>
              <w:t>Tell me the latest cricket score.</w:t>
            </w:r>
          </w:p>
        </w:tc>
        <w:tc>
          <w:tcPr>
            <w:tcW w:w="4320" w:type="dxa"/>
          </w:tcPr>
          <w:p w14:paraId="315D2271">
            <w:r>
              <w:t>Here’s the current cricket score...</w:t>
            </w:r>
          </w:p>
        </w:tc>
      </w:tr>
      <w:tr w14:paraId="472DF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DB07E7">
            <w:r>
              <w:t>How do I calculate the area of a circle?</w:t>
            </w:r>
          </w:p>
        </w:tc>
        <w:tc>
          <w:tcPr>
            <w:tcW w:w="4320" w:type="dxa"/>
          </w:tcPr>
          <w:p w14:paraId="78DC420A">
            <w:r>
              <w:t>π × radius².</w:t>
            </w:r>
          </w:p>
        </w:tc>
      </w:tr>
      <w:tr w14:paraId="41556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6FA550">
            <w:r>
              <w:t>What is the meaning of life?</w:t>
            </w:r>
          </w:p>
        </w:tc>
        <w:tc>
          <w:tcPr>
            <w:tcW w:w="4320" w:type="dxa"/>
          </w:tcPr>
          <w:p w14:paraId="1BCBC0D9">
            <w:r>
              <w:t>Different philosophies say different things, but many believe it's about purpose and growth.</w:t>
            </w:r>
          </w:p>
        </w:tc>
      </w:tr>
      <w:tr w14:paraId="30089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0D1BC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Turn on the flashlight</w:t>
            </w:r>
          </w:p>
        </w:tc>
        <w:tc>
          <w:tcPr>
            <w:tcW w:w="4320" w:type="dxa"/>
          </w:tcPr>
          <w:p w14:paraId="1AAB8C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flashlight is turned on.</w:t>
            </w:r>
            <w:bookmarkStart w:id="0" w:name="_GoBack"/>
            <w:bookmarkEnd w:id="0"/>
          </w:p>
        </w:tc>
      </w:tr>
      <w:tr w14:paraId="5D2DB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9B57C6">
            <w:r>
              <w:t>What are some good morning affirmations?</w:t>
            </w:r>
          </w:p>
        </w:tc>
        <w:tc>
          <w:tcPr>
            <w:tcW w:w="4320" w:type="dxa"/>
          </w:tcPr>
          <w:p w14:paraId="64DE6F59">
            <w:r>
              <w:t>I am strong, I am capable, I will succeed.</w:t>
            </w:r>
          </w:p>
        </w:tc>
      </w:tr>
      <w:tr w14:paraId="08E94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EF9937">
            <w:r>
              <w:t>How far is the moon from Earth?</w:t>
            </w:r>
          </w:p>
        </w:tc>
        <w:tc>
          <w:tcPr>
            <w:tcW w:w="4320" w:type="dxa"/>
          </w:tcPr>
          <w:p w14:paraId="47EA7E80">
            <w:r>
              <w:t>About 384,400 km.</w:t>
            </w:r>
          </w:p>
        </w:tc>
      </w:tr>
      <w:tr w14:paraId="22261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15D379">
            <w:r>
              <w:t>Spell 'pneumonia.'</w:t>
            </w:r>
          </w:p>
        </w:tc>
        <w:tc>
          <w:tcPr>
            <w:tcW w:w="4320" w:type="dxa"/>
          </w:tcPr>
          <w:p w14:paraId="1C282EC6">
            <w:r>
              <w:t>P-N-E-U-M-O-N-I-A.</w:t>
            </w:r>
          </w:p>
        </w:tc>
      </w:tr>
      <w:tr w14:paraId="6FFED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233B6E">
            <w:r>
              <w:t>Can you rap a few lines?</w:t>
            </w:r>
          </w:p>
        </w:tc>
        <w:tc>
          <w:tcPr>
            <w:tcW w:w="4320" w:type="dxa"/>
          </w:tcPr>
          <w:p w14:paraId="631D9F81">
            <w:r>
              <w:t>I can try! 'Learning fast, moving right, knowledge shining like a light.'</w:t>
            </w:r>
          </w:p>
        </w:tc>
      </w:tr>
      <w:tr w14:paraId="6B381530">
        <w:tc>
          <w:tcPr>
            <w:tcW w:w="4320" w:type="dxa"/>
          </w:tcPr>
          <w:p w14:paraId="1962848E">
            <w:r>
              <w:t>Give me a fun puzzle to solve.</w:t>
            </w:r>
          </w:p>
        </w:tc>
        <w:tc>
          <w:tcPr>
            <w:tcW w:w="4320" w:type="dxa"/>
          </w:tcPr>
          <w:p w14:paraId="7F4DAC4D">
            <w:r>
              <w:t>I speak without a mouth and hear without ears. What am I? (Answer: An echo)</w:t>
            </w:r>
          </w:p>
        </w:tc>
      </w:tr>
      <w:tr w14:paraId="7766B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C18B97">
            <w:r>
              <w:t>How do I tie a tie?</w:t>
            </w:r>
          </w:p>
        </w:tc>
        <w:tc>
          <w:tcPr>
            <w:tcW w:w="4320" w:type="dxa"/>
          </w:tcPr>
          <w:p w14:paraId="6E6CA7DE">
            <w:r>
              <w:t>Step 1: Cross wide end over narrow. Step 2: Loop under. Step 3: Pull through and tighten.</w:t>
            </w:r>
          </w:p>
        </w:tc>
      </w:tr>
      <w:tr w14:paraId="6988C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578260">
            <w:r>
              <w:t>What’s the capital of Brazil?</w:t>
            </w:r>
          </w:p>
        </w:tc>
        <w:tc>
          <w:tcPr>
            <w:tcW w:w="4320" w:type="dxa"/>
          </w:tcPr>
          <w:p w14:paraId="52E83068">
            <w:r>
              <w:t>Brasília.</w:t>
            </w:r>
          </w:p>
        </w:tc>
      </w:tr>
      <w:tr w14:paraId="73731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486BF0">
            <w:r>
              <w:t>Tell me the steps to solve a Rubik’s Cube.</w:t>
            </w:r>
          </w:p>
        </w:tc>
        <w:tc>
          <w:tcPr>
            <w:tcW w:w="4320" w:type="dxa"/>
          </w:tcPr>
          <w:p w14:paraId="44CF74AA">
            <w:r>
              <w:t>Solve white cross, then corners, then middle layer, then yellow layer.</w:t>
            </w:r>
          </w:p>
        </w:tc>
      </w:tr>
      <w:tr w14:paraId="25286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6A732E">
            <w:r>
              <w:t>Can you imitate a Shakespeare-style speech?</w:t>
            </w:r>
          </w:p>
        </w:tc>
        <w:tc>
          <w:tcPr>
            <w:tcW w:w="4320" w:type="dxa"/>
          </w:tcPr>
          <w:p w14:paraId="47322125">
            <w:r>
              <w:t>O fair one, dost thou seek wisdom in words eternal?</w:t>
            </w:r>
          </w:p>
        </w:tc>
      </w:tr>
      <w:tr w14:paraId="6F288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59F252">
            <w:r>
              <w:t>How old is the universe?</w:t>
            </w:r>
          </w:p>
        </w:tc>
        <w:tc>
          <w:tcPr>
            <w:tcW w:w="4320" w:type="dxa"/>
          </w:tcPr>
          <w:p w14:paraId="5DFA2EEA">
            <w:r>
              <w:t>Around 13.8 billion years.</w:t>
            </w:r>
          </w:p>
        </w:tc>
      </w:tr>
      <w:tr w14:paraId="718C0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6D0E6C">
            <w:r>
              <w:t>Who discovered penicillin?</w:t>
            </w:r>
          </w:p>
        </w:tc>
        <w:tc>
          <w:tcPr>
            <w:tcW w:w="4320" w:type="dxa"/>
          </w:tcPr>
          <w:p w14:paraId="25510B2B">
            <w:r>
              <w:t>Alexander Fleming in 1928.</w:t>
            </w:r>
          </w:p>
        </w:tc>
      </w:tr>
      <w:tr w14:paraId="3F867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46CF11">
            <w:r>
              <w:t>Can you make animal sounds?</w:t>
            </w:r>
          </w:p>
        </w:tc>
        <w:tc>
          <w:tcPr>
            <w:tcW w:w="4320" w:type="dxa"/>
          </w:tcPr>
          <w:p w14:paraId="414F71FC">
            <w:r>
              <w:t>Moo! Meow! Woof!</w:t>
            </w:r>
          </w:p>
        </w:tc>
      </w:tr>
      <w:tr w14:paraId="5FCFC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BA71B6">
            <w:r>
              <w:t>Teach me a new English word.</w:t>
            </w:r>
          </w:p>
        </w:tc>
        <w:tc>
          <w:tcPr>
            <w:tcW w:w="4320" w:type="dxa"/>
          </w:tcPr>
          <w:p w14:paraId="6CE3E573">
            <w:r>
              <w:t>Serendipity: finding something good without looking for it.</w:t>
            </w:r>
          </w:p>
        </w:tc>
      </w:tr>
      <w:tr w14:paraId="5C022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B92304">
            <w:r>
              <w:t>What are the colors of the rainbow?</w:t>
            </w:r>
          </w:p>
        </w:tc>
        <w:tc>
          <w:tcPr>
            <w:tcW w:w="4320" w:type="dxa"/>
          </w:tcPr>
          <w:p w14:paraId="3F752DA7">
            <w:r>
              <w:t>Red, Orange, Yellow, Green, Blue, Indigo, Violet.</w:t>
            </w:r>
          </w:p>
        </w:tc>
      </w:tr>
      <w:tr w14:paraId="05FB0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9468B6">
            <w:r>
              <w:t>How many continents are there?</w:t>
            </w:r>
          </w:p>
        </w:tc>
        <w:tc>
          <w:tcPr>
            <w:tcW w:w="4320" w:type="dxa"/>
          </w:tcPr>
          <w:p w14:paraId="09625536">
            <w:r>
              <w:t>Seven.</w:t>
            </w:r>
          </w:p>
        </w:tc>
      </w:tr>
      <w:tr w14:paraId="5455F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16F4E6">
            <w:r>
              <w:t>What is a black hole?</w:t>
            </w:r>
          </w:p>
        </w:tc>
        <w:tc>
          <w:tcPr>
            <w:tcW w:w="4320" w:type="dxa"/>
          </w:tcPr>
          <w:p w14:paraId="5A04BAD6">
            <w:r>
              <w:t>A region of space with gravity so strong that not even light can escape.</w:t>
            </w:r>
          </w:p>
        </w:tc>
      </w:tr>
      <w:tr w14:paraId="6FE2D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375F66">
            <w:r>
              <w:t>Can you explain how rainbows form?</w:t>
            </w:r>
          </w:p>
        </w:tc>
        <w:tc>
          <w:tcPr>
            <w:tcW w:w="4320" w:type="dxa"/>
          </w:tcPr>
          <w:p w14:paraId="48F72AC8">
            <w:r>
              <w:t>Light bends and splits into colors when passing through water droplets.</w:t>
            </w:r>
          </w:p>
        </w:tc>
      </w:tr>
      <w:tr w14:paraId="31403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E9AF7D">
            <w:r>
              <w:t>How do you say 'good morning' in Japanese?</w:t>
            </w:r>
          </w:p>
        </w:tc>
        <w:tc>
          <w:tcPr>
            <w:tcW w:w="4320" w:type="dxa"/>
          </w:tcPr>
          <w:p w14:paraId="68A8367E">
            <w:r>
              <w:t>Ohayō gozaimasu.</w:t>
            </w:r>
          </w:p>
        </w:tc>
      </w:tr>
      <w:tr w14:paraId="6E48D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6BAFCC">
            <w:r>
              <w:t>Who is Elon Musk?</w:t>
            </w:r>
          </w:p>
        </w:tc>
        <w:tc>
          <w:tcPr>
            <w:tcW w:w="4320" w:type="dxa"/>
          </w:tcPr>
          <w:p w14:paraId="35937F33">
            <w:r>
              <w:t>Entrepreneur, CEO of Tesla and SpaceX.</w:t>
            </w:r>
          </w:p>
        </w:tc>
      </w:tr>
      <w:tr w14:paraId="7EEB8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7C8833">
            <w:r>
              <w:t>Can you tell me the time in New York right now?</w:t>
            </w:r>
          </w:p>
        </w:tc>
        <w:tc>
          <w:tcPr>
            <w:tcW w:w="4320" w:type="dxa"/>
          </w:tcPr>
          <w:p w14:paraId="3B1B4BA3">
            <w:r>
              <w:t>The current time in New York is...</w:t>
            </w:r>
          </w:p>
        </w:tc>
      </w:tr>
      <w:tr w14:paraId="5D742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26EC88">
            <w:r>
              <w:t>What is the square root of 144?</w:t>
            </w:r>
          </w:p>
        </w:tc>
        <w:tc>
          <w:tcPr>
            <w:tcW w:w="4320" w:type="dxa"/>
          </w:tcPr>
          <w:p w14:paraId="0E8425D4">
            <w:r>
              <w:t>12.</w:t>
            </w:r>
          </w:p>
        </w:tc>
      </w:tr>
      <w:tr w14:paraId="7B135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9EB968">
            <w:r>
              <w:t>Sing me a lullaby.</w:t>
            </w:r>
          </w:p>
        </w:tc>
        <w:tc>
          <w:tcPr>
            <w:tcW w:w="4320" w:type="dxa"/>
          </w:tcPr>
          <w:p w14:paraId="41759ACB">
            <w:r>
              <w:t>Hush, little baby, don’t say a word...</w:t>
            </w:r>
          </w:p>
        </w:tc>
      </w:tr>
      <w:tr w14:paraId="7F48E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FE48D8">
            <w:r>
              <w:t>What are the ingredients of a pizza?</w:t>
            </w:r>
          </w:p>
        </w:tc>
        <w:tc>
          <w:tcPr>
            <w:tcW w:w="4320" w:type="dxa"/>
          </w:tcPr>
          <w:p w14:paraId="0E603210">
            <w:r>
              <w:t>Dough, tomato sauce, cheese, and toppings like vegetables or meat.</w:t>
            </w:r>
          </w:p>
        </w:tc>
      </w:tr>
      <w:tr w14:paraId="4E6F1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4ED3B7">
            <w:r>
              <w:t>Tell me about the Great Wall of China.</w:t>
            </w:r>
          </w:p>
        </w:tc>
        <w:tc>
          <w:tcPr>
            <w:tcW w:w="4320" w:type="dxa"/>
          </w:tcPr>
          <w:p w14:paraId="3F1E84A2">
            <w:r>
              <w:t>It’s a series of walls built in China for protection, over 21,000 km long.</w:t>
            </w:r>
          </w:p>
        </w:tc>
      </w:tr>
      <w:tr w14:paraId="31B83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7CB29">
            <w:r>
              <w:t>Can you count backwards from 20?</w:t>
            </w:r>
          </w:p>
        </w:tc>
        <w:tc>
          <w:tcPr>
            <w:tcW w:w="4320" w:type="dxa"/>
          </w:tcPr>
          <w:p w14:paraId="3CCFCCBD">
            <w:r>
              <w:t>20, 19, 18, 17... down to 0.</w:t>
            </w:r>
          </w:p>
        </w:tc>
      </w:tr>
      <w:tr w14:paraId="67832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F77346">
            <w:r>
              <w:t>How do airplanes fly?</w:t>
            </w:r>
          </w:p>
        </w:tc>
        <w:tc>
          <w:tcPr>
            <w:tcW w:w="4320" w:type="dxa"/>
          </w:tcPr>
          <w:p w14:paraId="20F7901E">
            <w:r>
              <w:t>Wings create lift by changing air pressure above and below them.</w:t>
            </w:r>
          </w:p>
        </w:tc>
      </w:tr>
      <w:tr w14:paraId="6A3FA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C92FCE">
            <w:r>
              <w:t>Tell me about Mahatma Gandhi.</w:t>
            </w:r>
          </w:p>
        </w:tc>
        <w:tc>
          <w:tcPr>
            <w:tcW w:w="4320" w:type="dxa"/>
          </w:tcPr>
          <w:p w14:paraId="0D8D1601">
            <w:r>
              <w:t>Leader of India’s independence movement, known for nonviolent resistance.</w:t>
            </w:r>
          </w:p>
        </w:tc>
      </w:tr>
      <w:tr w14:paraId="3FDF8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FCF0C9">
            <w:r>
              <w:t>Can you explain gravity?</w:t>
            </w:r>
          </w:p>
        </w:tc>
        <w:tc>
          <w:tcPr>
            <w:tcW w:w="4320" w:type="dxa"/>
          </w:tcPr>
          <w:p w14:paraId="3B8957C6">
            <w:r>
              <w:t>It’s the force that pulls objects toward each other, keeping us on Earth.</w:t>
            </w:r>
          </w:p>
        </w:tc>
      </w:tr>
      <w:tr w14:paraId="104A5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7EDEA5">
            <w:r>
              <w:t>What are the three states of matter?</w:t>
            </w:r>
          </w:p>
        </w:tc>
        <w:tc>
          <w:tcPr>
            <w:tcW w:w="4320" w:type="dxa"/>
          </w:tcPr>
          <w:p w14:paraId="79879BEF">
            <w:r>
              <w:t>Solid, liquid, gas.</w:t>
            </w:r>
          </w:p>
        </w:tc>
      </w:tr>
      <w:tr w14:paraId="1EF24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1545CF">
            <w:r>
              <w:t>How many legs does a spider have?</w:t>
            </w:r>
          </w:p>
        </w:tc>
        <w:tc>
          <w:tcPr>
            <w:tcW w:w="4320" w:type="dxa"/>
          </w:tcPr>
          <w:p w14:paraId="3D1E5B14">
            <w:r>
              <w:t>Eight.</w:t>
            </w:r>
          </w:p>
        </w:tc>
      </w:tr>
      <w:tr w14:paraId="67D29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19B889">
            <w:r>
              <w:t>Can you narrate a bedtime story?</w:t>
            </w:r>
          </w:p>
        </w:tc>
        <w:tc>
          <w:tcPr>
            <w:tcW w:w="4320" w:type="dxa"/>
          </w:tcPr>
          <w:p w14:paraId="2046C93F">
            <w:r>
              <w:t>Once upon a time, a little bird wanted to touch the clouds...</w:t>
            </w:r>
          </w:p>
        </w:tc>
      </w:tr>
      <w:tr w14:paraId="6448E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F7BB9C">
            <w:r>
              <w:t>What is the largest desert in the world?</w:t>
            </w:r>
          </w:p>
        </w:tc>
        <w:tc>
          <w:tcPr>
            <w:tcW w:w="4320" w:type="dxa"/>
          </w:tcPr>
          <w:p w14:paraId="4B79A2E2">
            <w:r>
              <w:t>The Antarctic Desert.</w:t>
            </w:r>
          </w:p>
        </w:tc>
      </w:tr>
      <w:tr w14:paraId="393F70D1">
        <w:tc>
          <w:tcPr>
            <w:tcW w:w="4320" w:type="dxa"/>
          </w:tcPr>
          <w:p w14:paraId="58AB2E01">
            <w:r>
              <w:t>Tell me 3 facts about dolphins.</w:t>
            </w:r>
          </w:p>
        </w:tc>
        <w:tc>
          <w:tcPr>
            <w:tcW w:w="4320" w:type="dxa"/>
          </w:tcPr>
          <w:p w14:paraId="5272CCA1">
            <w:r>
              <w:t>They are intelligent, breathe air, and use echolocation.</w:t>
            </w:r>
          </w:p>
        </w:tc>
      </w:tr>
      <w:tr w14:paraId="25F15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1F71EA">
            <w:r>
              <w:t>Can you give me today’s date?</w:t>
            </w:r>
          </w:p>
        </w:tc>
        <w:tc>
          <w:tcPr>
            <w:tcW w:w="4320" w:type="dxa"/>
          </w:tcPr>
          <w:p w14:paraId="661E7FEC">
            <w:pPr>
              <w:rPr>
                <w:rFonts w:hint="default"/>
                <w:lang w:val="en-US"/>
              </w:rPr>
            </w:pPr>
            <w:r>
              <w:t>Today</w:t>
            </w:r>
            <w:r>
              <w:rPr>
                <w:rFonts w:hint="default"/>
                <w:lang w:val="en-US"/>
              </w:rPr>
              <w:t xml:space="preserve"> is Saturday, August 23, 2025</w:t>
            </w:r>
          </w:p>
        </w:tc>
      </w:tr>
      <w:tr w14:paraId="0B861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7CEBF4">
            <w:r>
              <w:t>How do I say 'I love you' in French?</w:t>
            </w:r>
          </w:p>
        </w:tc>
        <w:tc>
          <w:tcPr>
            <w:tcW w:w="4320" w:type="dxa"/>
          </w:tcPr>
          <w:p w14:paraId="1AE84C0D">
            <w:r>
              <w:t>Je t’aime.</w:t>
            </w:r>
          </w:p>
        </w:tc>
      </w:tr>
    </w:tbl>
    <w:p w14:paraId="7FDF6BE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537FA"/>
    <w:rsid w:val="20C41523"/>
    <w:rsid w:val="7FDE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Mithil</cp:lastModifiedBy>
  <dcterms:modified xsi:type="dcterms:W3CDTF">2025-09-07T12:15:22Z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081D6C84E24A4744AA353589734F3A9E_13</vt:lpwstr>
  </property>
</Properties>
</file>